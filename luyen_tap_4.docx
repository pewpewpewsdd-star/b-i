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63174B">
      <w:pPr>
        <w:pStyle w:val="2"/>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 CÂU HỎI ÔN TẬP LÝ THUYẾT</w:t>
      </w:r>
    </w:p>
    <w:p w14:paraId="7406311F">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Câu 1. Quy trình hoạt động cơ bản của một ứng dụng React Native</w:t>
      </w:r>
    </w:p>
    <w:p w14:paraId="4180B1A5">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React Native cho phép lập trình viên sử dụng JavaScript để xây dựng ứng dụng di động. Quy trình hoạt động cơ bản gồm các bước sau:</w:t>
      </w:r>
    </w:p>
    <w:p w14:paraId="1B3B792F">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Bước 1 – Viết mã JavaScript</w:t>
      </w:r>
    </w:p>
    <w:p w14:paraId="55D9A1C6">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Lập trình viên sử dụng JavaScript để viết mã ứng dụng React Native. Mã JavaScript mô tả giao diện người dùng, các thao tác tương tác và việc sử dụng các thành phần hoặc API của hệ điều hành.</w:t>
      </w:r>
    </w:p>
    <w:p w14:paraId="39A2A177">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Bước 2 – JavaScript Runtime và Bridge</w:t>
      </w:r>
    </w:p>
    <w:p w14:paraId="26DC244A">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Mã JavaScript chạy trong môi trường JavaScript Runtime của React Native. JavaScript tương tác với Bridge để gửi yêu cầu đến phần native và nhận kết quả trả về.</w:t>
      </w:r>
    </w:p>
    <w:p w14:paraId="51AF6F5B">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Bước 3 – Tạo các thành phần UI</w:t>
      </w:r>
    </w:p>
    <w:p w14:paraId="408D57EF">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React Native sử dụng các thành phần UI để xây dựng giao diện. Các thành phần này tương tự các thành phần trong ứng dụng native và có thể được tạo ra từ mã JavaScript.</w:t>
      </w:r>
    </w:p>
    <w:p w14:paraId="2BAFEF31">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Bước 4 – Bridge chuyển đổi yêu cầu</w:t>
      </w:r>
    </w:p>
    <w:p w14:paraId="13421F0F">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Khi JavaScript cần tương tác với thành phần native, Bridge chuyển đổi yêu cầu thành các lệnh hoặc thông điệp tương ứng rồi gửi đến ứng dụng native.</w:t>
      </w:r>
    </w:p>
    <w:p w14:paraId="6EF226A8">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Bước 5 – Ứng dụng native xử lý yêu cầu</w:t>
      </w:r>
    </w:p>
    <w:p w14:paraId="02B47935">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Ứng dụng native nhận yêu cầu từ Bridge và xử lý. Nó có thể tương tác với các API và thành phần native khác của hệ điều hành để thực hiện tác vụ cần thiết.</w:t>
      </w:r>
    </w:p>
    <w:p w14:paraId="0443E22A">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Bước 6 – Kết quả được trả về cho JavaScript</w:t>
      </w:r>
    </w:p>
    <w:p w14:paraId="1AA1F022">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Sau khi xử lý xong, kết quả được ứng dụng native gửi trở lại thông qua Bridge cho JavaScript. JavaScript có thể tiếp tục xử lý kết quả hoặc cập nhật giao diện người dùng.</w:t>
      </w:r>
    </w:p>
    <w:p w14:paraId="1F16042E">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Sơ đồ hoạt động:</w:t>
      </w:r>
    </w:p>
    <w:p w14:paraId="591EE635">
      <w:pPr>
        <w:spacing w:after="80"/>
        <w:ind w:left="567"/>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Mã JavaScript → JavaScript Runtime → Bridge → Native Module / Native UI → Ứng dụng Native → API hệ điều hành → Kết quả → Bridge → JavaScript → Cập nhật giao diện</w:t>
      </w:r>
    </w:p>
    <w:p w14:paraId="55EDEA4D">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Nhờ cơ chế này, React Native cho phép lập trình viên sử dụng JavaScript để xây dựng ứng dụng có giao diện tương tự ứng dụng native và tích hợp với các tính năng của hệ điều hành.</w:t>
      </w:r>
    </w:p>
    <w:p w14:paraId="54AEFC84">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Câu 2. Vai trò của Bridge trong React Native</w:t>
      </w:r>
    </w:p>
    <w:p w14:paraId="4E249800">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Bridge là thành phần trung gian kết nối giữa mã JavaScript và ứng dụng native.</w:t>
      </w:r>
    </w:p>
    <w:p w14:paraId="30479224">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Các vai trò chính của Bridge gồm:</w:t>
      </w:r>
    </w:p>
    <w:p w14:paraId="01FCFF53">
      <w:pPr>
        <w:pStyle w:val="23"/>
        <w:spacing w:after="60" w:line="264"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Nhận yêu cầu từ mã JavaScript.</w:t>
      </w:r>
    </w:p>
    <w:p w14:paraId="545C2695">
      <w:pPr>
        <w:pStyle w:val="23"/>
        <w:spacing w:after="60" w:line="264"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Chuyển đổi yêu cầu thành các lệnh hoặc thông điệp mà phần native có thể xử lý.</w:t>
      </w:r>
    </w:p>
    <w:p w14:paraId="1E1ECBCF">
      <w:pPr>
        <w:pStyle w:val="23"/>
        <w:spacing w:after="60" w:line="264"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Gửi yêu cầu đến các thành phần native.</w:t>
      </w:r>
    </w:p>
    <w:p w14:paraId="4FA107D2">
      <w:pPr>
        <w:pStyle w:val="23"/>
        <w:spacing w:after="60" w:line="264"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Nhận kết quả xử lý từ ứng dụng native.</w:t>
      </w:r>
    </w:p>
    <w:p w14:paraId="2FB7C23B">
      <w:pPr>
        <w:pStyle w:val="23"/>
        <w:spacing w:after="60" w:line="264"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Trả kết quả về cho JavaScript để tiếp tục xử lý hoặc cập nhật giao diện.</w:t>
      </w:r>
    </w:p>
    <w:p w14:paraId="39C424B2">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Bridge quan trọng vì mã JavaScript cần có cơ chế giao tiếp với các thành phần native và API của hệ điều hành. Nhờ Bridge, JavaScript có thể yêu cầu phần native thực hiện các tác vụ và nhận kết quả trả về.</w:t>
      </w:r>
    </w:p>
    <w:p w14:paraId="68A51AD9">
      <w:pPr>
        <w:spacing w:after="80"/>
        <w:ind w:left="567"/>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JavaScript ↕ Bridge ↕ Native / API hệ điều hành</w:t>
      </w:r>
    </w:p>
    <w:p w14:paraId="23E52C84">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Câu 3. Khác nhau khi cài đặt React Native trên Windows và macOS</w:t>
      </w:r>
    </w:p>
    <w:p w14:paraId="2EB17EDD">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Trên Windows, môi trường React Native được chuẩn bị bằng Chocolatey, Node.js, Java, Python, Android Studio và Android SDK. Visual Studio Code là IDE được khuyến nghị để viết mã.</w:t>
      </w:r>
    </w:p>
    <w:p w14:paraId="6578BE7B">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Theo tài liệu, trên hệ điều hành Windows chỉ có thể build ứng dụng Android.</w:t>
      </w:r>
    </w:p>
    <w:p w14:paraId="3702ECBF">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Trên macOS, các bước chính gồm cài đặt Brew, Node.js, Watchman, React Native CLI và Xcode. Nếu muốn xây dựng ứng dụng Android trên macOS thì cần cài thêm JDK, Android Studio và Android SDK.</w:t>
      </w:r>
    </w:p>
    <w:p w14:paraId="49DA0C14">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Xcode được sử dụng để build ứng dụng iOS, trong khi Android Studio được sử dụng để build ứng dụng Android.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42706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22E0BEB7">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Nội dung</w:t>
            </w:r>
          </w:p>
        </w:tc>
        <w:tc>
          <w:tcPr>
            <w:tcW w:w="3230" w:type="dxa"/>
          </w:tcPr>
          <w:p w14:paraId="7AE47A84">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Windows</w:t>
            </w:r>
          </w:p>
        </w:tc>
        <w:tc>
          <w:tcPr>
            <w:tcW w:w="3230" w:type="dxa"/>
          </w:tcPr>
          <w:p w14:paraId="405FF713">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macOS</w:t>
            </w:r>
          </w:p>
        </w:tc>
      </w:tr>
      <w:tr w14:paraId="09256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0F1FB467">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Node.js</w:t>
            </w:r>
          </w:p>
        </w:tc>
        <w:tc>
          <w:tcPr>
            <w:tcW w:w="3230" w:type="dxa"/>
          </w:tcPr>
          <w:p w14:paraId="24F70BCB">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w:t>
            </w:r>
          </w:p>
        </w:tc>
        <w:tc>
          <w:tcPr>
            <w:tcW w:w="3230" w:type="dxa"/>
          </w:tcPr>
          <w:p w14:paraId="10D0D863">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w:t>
            </w:r>
          </w:p>
        </w:tc>
      </w:tr>
      <w:tr w14:paraId="7090B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54AD0E80">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Java/JDK</w:t>
            </w:r>
          </w:p>
        </w:tc>
        <w:tc>
          <w:tcPr>
            <w:tcW w:w="3230" w:type="dxa"/>
          </w:tcPr>
          <w:p w14:paraId="098F3B1A">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w:t>
            </w:r>
          </w:p>
        </w:tc>
        <w:tc>
          <w:tcPr>
            <w:tcW w:w="3230" w:type="dxa"/>
          </w:tcPr>
          <w:p w14:paraId="6029E583">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 khi phát triển Android</w:t>
            </w:r>
          </w:p>
        </w:tc>
      </w:tr>
      <w:tr w14:paraId="389FA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3C89F2B5">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Android Studio</w:t>
            </w:r>
          </w:p>
        </w:tc>
        <w:tc>
          <w:tcPr>
            <w:tcW w:w="3230" w:type="dxa"/>
          </w:tcPr>
          <w:p w14:paraId="0DB1A483">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w:t>
            </w:r>
          </w:p>
        </w:tc>
        <w:tc>
          <w:tcPr>
            <w:tcW w:w="3230" w:type="dxa"/>
          </w:tcPr>
          <w:p w14:paraId="14D157A3">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 nếu phát triển Android</w:t>
            </w:r>
          </w:p>
        </w:tc>
      </w:tr>
      <w:tr w14:paraId="2B9E2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41A21E4C">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Android SDK</w:t>
            </w:r>
          </w:p>
        </w:tc>
        <w:tc>
          <w:tcPr>
            <w:tcW w:w="3230" w:type="dxa"/>
          </w:tcPr>
          <w:p w14:paraId="39044236">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w:t>
            </w:r>
          </w:p>
        </w:tc>
        <w:tc>
          <w:tcPr>
            <w:tcW w:w="3230" w:type="dxa"/>
          </w:tcPr>
          <w:p w14:paraId="7E40D169">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 nếu phát triển Android</w:t>
            </w:r>
          </w:p>
        </w:tc>
      </w:tr>
      <w:tr w14:paraId="50029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257A1188">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Xcode</w:t>
            </w:r>
          </w:p>
        </w:tc>
        <w:tc>
          <w:tcPr>
            <w:tcW w:w="3230" w:type="dxa"/>
          </w:tcPr>
          <w:p w14:paraId="2DF912A5">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Không</w:t>
            </w:r>
          </w:p>
        </w:tc>
        <w:tc>
          <w:tcPr>
            <w:tcW w:w="3230" w:type="dxa"/>
          </w:tcPr>
          <w:p w14:paraId="36BD5D53">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w:t>
            </w:r>
          </w:p>
        </w:tc>
      </w:tr>
      <w:tr w14:paraId="62B36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7A98BD48">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Build Android</w:t>
            </w:r>
          </w:p>
        </w:tc>
        <w:tc>
          <w:tcPr>
            <w:tcW w:w="3230" w:type="dxa"/>
          </w:tcPr>
          <w:p w14:paraId="714CED9E">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w:t>
            </w:r>
          </w:p>
        </w:tc>
        <w:tc>
          <w:tcPr>
            <w:tcW w:w="3230" w:type="dxa"/>
          </w:tcPr>
          <w:p w14:paraId="3353A8E7">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w:t>
            </w:r>
          </w:p>
        </w:tc>
      </w:tr>
      <w:tr w14:paraId="6A6AF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46443ED5">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Build iOS</w:t>
            </w:r>
          </w:p>
        </w:tc>
        <w:tc>
          <w:tcPr>
            <w:tcW w:w="3230" w:type="dxa"/>
          </w:tcPr>
          <w:p w14:paraId="5CAEBA14">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Không</w:t>
            </w:r>
          </w:p>
        </w:tc>
        <w:tc>
          <w:tcPr>
            <w:tcW w:w="3230" w:type="dxa"/>
          </w:tcPr>
          <w:p w14:paraId="0EE19AAF">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w:t>
            </w:r>
          </w:p>
        </w:tc>
      </w:tr>
    </w:tbl>
    <w:p w14:paraId="4D4420A1">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Câu 4. Các bước khởi tạo và chạy dự án React Native</w:t>
      </w:r>
    </w:p>
    <w:p w14:paraId="12D19F11">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Bước 1 – Khởi tạo dự án</w:t>
      </w:r>
    </w:p>
    <w:p w14:paraId="47253E45">
      <w:pPr>
        <w:spacing w:after="80"/>
        <w:ind w:left="567"/>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react-native init ProjectName</w:t>
      </w:r>
    </w:p>
    <w:p w14:paraId="422063DA">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Lệnh trên dùng để khởi tạo một dự án React Native mới với tên ProjectName.</w:t>
      </w:r>
    </w:p>
    <w:p w14:paraId="650BDBA0">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Bước 2 – Truy cập thư mục dự án</w:t>
      </w:r>
    </w:p>
    <w:p w14:paraId="6D86FBD4">
      <w:pPr>
        <w:spacing w:after="80"/>
        <w:ind w:left="567"/>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cd ProjectName</w:t>
      </w:r>
    </w:p>
    <w:p w14:paraId="15E7BEFF">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Lệnh cd dùng để di chuyển vào thư mục dự án vừa tạo.</w:t>
      </w:r>
    </w:p>
    <w:p w14:paraId="5480E2CF">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Bước 3 – Chạy trên iOS</w:t>
      </w:r>
    </w:p>
    <w:p w14:paraId="592BC456">
      <w:pPr>
        <w:spacing w:after="80"/>
        <w:ind w:left="567"/>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react-native run-ios</w:t>
      </w:r>
    </w:p>
    <w:p w14:paraId="63B26CE2">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Dùng để build và chạy ứng dụng React Native trên iOS.</w:t>
      </w:r>
    </w:p>
    <w:p w14:paraId="39A18C11">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Bước 4 – Chạy trên Android</w:t>
      </w:r>
    </w:p>
    <w:p w14:paraId="4E78BAA8">
      <w:pPr>
        <w:spacing w:after="80"/>
        <w:ind w:left="567"/>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react-native run-android</w:t>
      </w:r>
    </w:p>
    <w:p w14:paraId="03C9282D">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Dùng để build và chạy ứng dụng trên Android.</w:t>
      </w:r>
    </w:p>
    <w:p w14:paraId="41EB7FE4">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Ngoài cách chạy bằng lệnh, có thể mở file ios/ProjectName.xcodeproj bằng Xcode hoặc mở thư mục android bằng Android Studio để khởi chạy ứng dụng.</w:t>
      </w:r>
    </w:p>
    <w:p w14:paraId="67369BAD">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Câu 5. Vai trò của các thành phần cơ bản trong dự án React Native</w:t>
      </w:r>
    </w:p>
    <w:p w14:paraId="3B66C267">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Thư mục android</w:t>
      </w:r>
    </w:p>
    <w:p w14:paraId="3571CC29">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Chứa toàn bộ source dùng để build ứng dụng Android. Có thể mở thư mục này bằng Android Studio để chạy ứng dụng.</w:t>
      </w:r>
    </w:p>
    <w:p w14:paraId="1AFC1EA6">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Thư mục ios</w:t>
      </w:r>
    </w:p>
    <w:p w14:paraId="4F65C50C">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Chứa toàn bộ source dùng để build ứng dụng iOS. Có thể mở file ProjectName.xcodeproj bằng Xcode để chạy ứng dụng iOS.</w:t>
      </w:r>
    </w:p>
    <w:p w14:paraId="5DB7B345">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Thư mục node_modules</w:t>
      </w:r>
    </w:p>
    <w:p w14:paraId="5C0BECB9">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Chứa toàn bộ package và thư viện cần thiết để chạy ứng dụng React Native.</w:t>
      </w:r>
    </w:p>
    <w:p w14:paraId="7F720A79">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File package.json</w:t>
      </w:r>
    </w:p>
    <w:p w14:paraId="0A6874E7">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Quản lý các package Node.js đi kèm với dự án. Khi tải dự án về, có thể dùng npm install để tải các thư viện yêu cầu.</w:t>
      </w:r>
    </w:p>
    <w:p w14:paraId="5B65EFFB">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File index.js</w:t>
      </w:r>
    </w:p>
    <w:p w14:paraId="5C63C20F">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Là file đầu tiên được binding khi chạy ứng dụng. File này đăng ký component được load đầu tiên; mặc định component được đăng ký là App.js.</w:t>
      </w:r>
    </w:p>
    <w:p w14:paraId="4E082828">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File app.json</w:t>
      </w:r>
    </w:p>
    <w:p w14:paraId="4F6CE3C3">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Là file cấu hình tên ứng dụng và tên hiển thị.</w:t>
      </w:r>
    </w:p>
    <w:p w14:paraId="515375E7">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File App.js</w:t>
      </w:r>
    </w:p>
    <w:p w14:paraId="68A6A220">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Là component mặc định của dự án, sử dụng các component cơ bản như View, Text và thường là nơi bắt đầu xây dựng giao diện ứng dụng.</w:t>
      </w:r>
    </w:p>
    <w:p w14:paraId="7FE6C918">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br w:type="page"/>
      </w:r>
    </w:p>
    <w:p w14:paraId="4A5805DC">
      <w:pPr>
        <w:pStyle w:val="2"/>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 BÀI TẬP LUYỆN TẬP THỰC HÀNH</w:t>
      </w:r>
    </w:p>
    <w:p w14:paraId="5E5238EE">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Bài tập 1 – Mức dễ</w:t>
      </w:r>
    </w:p>
    <w:p w14:paraId="5AE7ABE4">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Sơ đồ hoạt động của React Native:</w:t>
      </w:r>
    </w:p>
    <w:p w14:paraId="5ADEE0FA">
      <w:pPr>
        <w:spacing w:after="80"/>
        <w:ind w:left="567"/>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Mã JavaScript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JavaScript Runtime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Bridge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Native Module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Native UI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Ứng dụng Native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API hệ điều hành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xử lý yêu cầu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Kết quả</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Bridge</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JavaScript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Cập nhật giao diện</w:t>
      </w:r>
    </w:p>
    <w:p w14:paraId="71827599">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Giải thích:</w:t>
      </w:r>
    </w:p>
    <w:p w14:paraId="31DA7F87">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React Native cho phép sử dụng JavaScript để xây dựng ứng dụng di động. Mã JavaScript chạy trong JavaScript Runtime và giao tiếp với phần native thông qua Bridge. Bridge chuyển các yêu cầu của JavaScript đến ứng dụng native. Ứng dụng native xử lý yêu cầu bằng các thành phần và API của hệ điều hành, sau đó trả kết quả về qua Bridge cho JavaScript. Nhờ cơ chế này, lập trình viên có thể viết mã bằng JavaScript nhưng vẫn xây dựng giao diện sử dụng các thành phần tương tự ứng dụng native và tích hợp với các tính năng của hệ điều hành.</w:t>
      </w:r>
    </w:p>
    <w:p w14:paraId="5AEA20CB">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Bài tập 2 – Mức dễ đến trung bình</w:t>
      </w:r>
    </w:p>
    <w:p w14:paraId="3DDBC23F">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Các công cụ cần chuẩn bị để cài đặt môi trường React Native trên Windows: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4"/>
        <w:gridCol w:w="4844"/>
      </w:tblGrid>
      <w:tr w14:paraId="01982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4" w:type="dxa"/>
          </w:tcPr>
          <w:p w14:paraId="187D6B5A">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Công cụ</w:t>
            </w:r>
          </w:p>
        </w:tc>
        <w:tc>
          <w:tcPr>
            <w:tcW w:w="4844" w:type="dxa"/>
          </w:tcPr>
          <w:p w14:paraId="75D37F56">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Vai trò</w:t>
            </w:r>
          </w:p>
        </w:tc>
      </w:tr>
      <w:tr w14:paraId="751E0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4" w:type="dxa"/>
          </w:tcPr>
          <w:p w14:paraId="0BC562E9">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Chocolatey</w:t>
            </w:r>
          </w:p>
        </w:tc>
        <w:tc>
          <w:tcPr>
            <w:tcW w:w="4844" w:type="dxa"/>
          </w:tcPr>
          <w:p w14:paraId="7B5B67EE">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Trình quản lý các gói thư viện trên Windows.</w:t>
            </w:r>
          </w:p>
        </w:tc>
      </w:tr>
      <w:tr w14:paraId="0ED56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4" w:type="dxa"/>
          </w:tcPr>
          <w:p w14:paraId="7E7D144D">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Node.js</w:t>
            </w:r>
          </w:p>
        </w:tc>
        <w:tc>
          <w:tcPr>
            <w:tcW w:w="4844" w:type="dxa"/>
          </w:tcPr>
          <w:p w14:paraId="24558DDD">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Môi trường cần thiết để chạy các công cụ JavaScript/React Native.</w:t>
            </w:r>
          </w:p>
        </w:tc>
      </w:tr>
      <w:tr w14:paraId="11D3A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4" w:type="dxa"/>
          </w:tcPr>
          <w:p w14:paraId="597CCD2D">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Java JDK</w:t>
            </w:r>
          </w:p>
        </w:tc>
        <w:tc>
          <w:tcPr>
            <w:tcW w:w="4844" w:type="dxa"/>
          </w:tcPr>
          <w:p w14:paraId="254D8147">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Môi trường Java cần thiết cho quá trình phát triển và build Android.</w:t>
            </w:r>
          </w:p>
        </w:tc>
      </w:tr>
      <w:tr w14:paraId="4EB74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4" w:type="dxa"/>
          </w:tcPr>
          <w:p w14:paraId="358065D8">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Python</w:t>
            </w:r>
          </w:p>
        </w:tc>
        <w:tc>
          <w:tcPr>
            <w:tcW w:w="4844" w:type="dxa"/>
          </w:tcPr>
          <w:p w14:paraId="1EC13017">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Một trong các công cụ được tài liệu yêu cầu chuẩn bị.</w:t>
            </w:r>
          </w:p>
        </w:tc>
      </w:tr>
      <w:tr w14:paraId="7A54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4" w:type="dxa"/>
          </w:tcPr>
          <w:p w14:paraId="351EB9AA">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Android Studio</w:t>
            </w:r>
          </w:p>
        </w:tc>
        <w:tc>
          <w:tcPr>
            <w:tcW w:w="4844" w:type="dxa"/>
          </w:tcPr>
          <w:p w14:paraId="0935C40B">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IDE dùng để phát triển và build ứng dụng Android.</w:t>
            </w:r>
          </w:p>
        </w:tc>
      </w:tr>
      <w:tr w14:paraId="3C288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4" w:type="dxa"/>
          </w:tcPr>
          <w:p w14:paraId="7771D2FF">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Android SDK</w:t>
            </w:r>
          </w:p>
        </w:tc>
        <w:tc>
          <w:tcPr>
            <w:tcW w:w="4844" w:type="dxa"/>
          </w:tcPr>
          <w:p w14:paraId="00318C50">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Cung cấp nền tảng và công cụ cần thiết để build ứng dụng Android.</w:t>
            </w:r>
          </w:p>
        </w:tc>
      </w:tr>
      <w:tr w14:paraId="00784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4" w:type="dxa"/>
          </w:tcPr>
          <w:p w14:paraId="0FC5AC2F">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Visual Studio Code</w:t>
            </w:r>
          </w:p>
        </w:tc>
        <w:tc>
          <w:tcPr>
            <w:tcW w:w="4844" w:type="dxa"/>
          </w:tcPr>
          <w:p w14:paraId="14FAF0A3">
            <w:pPr>
              <w:spacing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IDE được khuyến nghị để viết và chỉnh sửa mã nguồn.</w:t>
            </w:r>
          </w:p>
        </w:tc>
      </w:tr>
    </w:tbl>
    <w:p w14:paraId="327513EC">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Theo tài liệu, có thể dùng Chocolatey để cài Node.js, Python 2 và JDK 8 bằng lệnh:</w:t>
      </w:r>
    </w:p>
    <w:p w14:paraId="414E06F3">
      <w:pPr>
        <w:spacing w:after="80"/>
        <w:ind w:left="567"/>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choco install -y nodejs.install python2 jdk8</w:t>
      </w:r>
    </w:p>
    <w:p w14:paraId="6886C4F5">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Sau đó cài Android Studio và Android SDK.</w:t>
      </w:r>
    </w:p>
    <w:p w14:paraId="06B1ECB8">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Trên Windows, theo tài liệu, chỉ có thể build ứng dụng Android. Để build iOS, tài liệu sử dụng Xcode; Xcode được cài đặt trên macOS. Vì vậy Windows không có môi trường Xcode để build iOS trực tiếp.</w:t>
      </w:r>
    </w:p>
    <w:p w14:paraId="3AB803A9">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Bài tập 3 – Mức trung bình</w:t>
      </w:r>
    </w:p>
    <w:p w14:paraId="0EB2B8AE">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Kế hoạch cài đặt môi trường React Native trên macOS:</w:t>
      </w:r>
    </w:p>
    <w:p w14:paraId="3C2384CA">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Bước 1 – Cài đặt Brew</w:t>
      </w:r>
    </w:p>
    <w:p w14:paraId="771E0FD3">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Homebrew là trình quản lý các gói thư viện trên macOS. Cài đặt Brew thông qua Terminal.</w:t>
      </w:r>
    </w:p>
    <w:p w14:paraId="6C57ECAB">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Bước 2 – Cài đặt Node.js</w:t>
      </w:r>
    </w:p>
    <w:p w14:paraId="33DD82FF">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Sử dụng lệnh brew install node. Node.js cung cấp môi trường cần thiết cho các công cụ JavaScript/React Native.</w:t>
      </w:r>
    </w:p>
    <w:p w14:paraId="45BA0694">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Bước 3 – Cài đặt Watchman</w:t>
      </w:r>
    </w:p>
    <w:p w14:paraId="2124B1BE">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Sử dụng lệnh brew install watchman. Watchman là một công cụ được cài đặt trong môi trường React Native trên macOS theo tài liệu.</w:t>
      </w:r>
    </w:p>
    <w:p w14:paraId="585B5314">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Bước 4 – Cài đặt React Native CLI</w:t>
      </w:r>
    </w:p>
    <w:p w14:paraId="2A186119">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Sử dụng lệnh npm install -g react-native-cli để cài React Native CLI.</w:t>
      </w:r>
    </w:p>
    <w:p w14:paraId="65D95837">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Bước 5 – Cài đặt Xcode</w:t>
      </w:r>
    </w:p>
    <w:p w14:paraId="611D6D56">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Truy cập App Store trên macOS để cài đặt Xcode. Xcode được sử dụng để build và chạy ứng dụng iOS.</w:t>
      </w:r>
    </w:p>
    <w:p w14:paraId="074E1C69">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Các lệnh cài đặt chính:</w:t>
      </w:r>
    </w:p>
    <w:p w14:paraId="75185715">
      <w:pPr>
        <w:spacing w:after="80"/>
        <w:ind w:left="567"/>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brew install node</w:t>
      </w:r>
      <w:bookmarkStart w:id="0" w:name="_GoBack"/>
      <w:bookmarkEnd w:id="0"/>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brew install watchman</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npm install -g react-native-cli</w:t>
      </w:r>
    </w:p>
    <w:p w14:paraId="2C984FAD">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Nếu muốn chạy ứng dụng Android trên macOS, cần cài thêm JDK, Android Studio và Android SDK. JDK cung cấp môi trường Java cho Android; Android Studio cung cấp công cụ phát triển và build Android; Android SDK cung cấp các thành phần và công cụ cần thiết để build ứng dụng Android.</w:t>
      </w:r>
    </w:p>
    <w:p w14:paraId="187E15A8">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Sơ đồ tổng hợp:</w:t>
      </w:r>
    </w:p>
    <w:p w14:paraId="15863BC9">
      <w:pPr>
        <w:spacing w:after="80"/>
        <w:ind w:left="567"/>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macOS</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 Homebrew</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 Node.js</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 Watchman</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 React Native CLI</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 Xcode ─────────→ Build iOS</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 JDK + Android Studio + Android SDK ─→ Build Android</w:t>
      </w:r>
    </w:p>
    <w:p w14:paraId="1540F1A1">
      <w:pPr>
        <w:pStyle w:val="2"/>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KẾT LUẬN</w:t>
      </w:r>
    </w:p>
    <w:p w14:paraId="462F8B32">
      <w:pPr>
        <w:spacing w:after="120" w:line="276"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React Native giúp lập trình viên sử dụng JavaScript để xây dựng ứng dụng di động và giao tiếp với phần native thông qua Bridge. Môi trường Windows trong tài liệu được sử dụng để phát triển và build Android, còn macOS có thể sử dụng Xcode cho iOS và Android Studio cùng JDK, Android SDK cho Android.</w:t>
      </w:r>
    </w:p>
    <w:sectPr>
      <w:footerReference r:id="rId5" w:type="default"/>
      <w:pgSz w:w="12240" w:h="15840"/>
      <w:pgMar w:top="1134"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8243B">
    <w:pPr>
      <w:pStyle w:val="18"/>
      <w:jc w:val="center"/>
    </w:pPr>
    <w:r>
      <w:t xml:space="preserve">Trang </w:t>
    </w: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85B462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1721</Words>
  <Characters>7305</Characters>
  <Lines>0</Lines>
  <Paragraphs>0</Paragraphs>
  <TotalTime>0</TotalTime>
  <ScaleCrop>false</ScaleCrop>
  <LinksUpToDate>false</LinksUpToDate>
  <CharactersWithSpaces>9036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Leyn Seg</cp:lastModifiedBy>
  <dcterms:modified xsi:type="dcterms:W3CDTF">2026-09-18T15:21:03Z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eyJoZGlkIjoiMTIzMzc0Mjc3Y2JkYTQ0MTcxNzQ5NGI0NzgyZjVmM2YiLCJ1c2VySWQiOiIxMzkyMDUxNDc5ODI5In0=</vt:lpwstr>
  </property>
  <property fmtid="{D5CDD505-2E9C-101B-9397-08002B2CF9AE}" pid="3" name="KSOProductBuildVer">
    <vt:lpwstr>1033-12.1.0.28485</vt:lpwstr>
  </property>
  <property fmtid="{D5CDD505-2E9C-101B-9397-08002B2CF9AE}" pid="4" name="ICV">
    <vt:lpwstr>39FA8A4B8D0E4AC9A34DA96FC802F579_13</vt:lpwstr>
  </property>
</Properties>
</file>